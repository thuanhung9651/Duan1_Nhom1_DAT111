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D2EF" w14:textId="77777777" w:rsidR="00D80F01" w:rsidRPr="00955551" w:rsidRDefault="00000000" w:rsidP="00955551">
      <w:pPr>
        <w:pStyle w:val="Heading1"/>
        <w:jc w:val="center"/>
        <w:rPr>
          <w:rFonts w:ascii="Times New Roman" w:hAnsi="Times New Roman" w:cs="Times New Roman"/>
        </w:rPr>
      </w:pPr>
      <w:r w:rsidRPr="00955551">
        <w:rPr>
          <w:rFonts w:ascii="Times New Roman" w:hAnsi="Times New Roman" w:cs="Times New Roman"/>
        </w:rPr>
        <w:t>CÂU CHUYỆN DỮ LIỆU: 70 Năm Lốc Xoáy Hoa Kỳ</w:t>
      </w:r>
    </w:p>
    <w:p w14:paraId="575DED05" w14:textId="77777777" w:rsidR="00D80F01" w:rsidRPr="00955551" w:rsidRDefault="00D80F01">
      <w:pPr>
        <w:rPr>
          <w:rFonts w:ascii="Times New Roman" w:hAnsi="Times New Roman" w:cs="Times New Roman"/>
        </w:rPr>
      </w:pPr>
    </w:p>
    <w:p w14:paraId="495ABC9F" w14:textId="6BD329B4" w:rsidR="00D80F01" w:rsidRPr="00955551" w:rsidRDefault="00000000" w:rsidP="00955551">
      <w:pPr>
        <w:pStyle w:val="Heading2"/>
        <w:keepNext w:val="0"/>
        <w:keepLines w:val="0"/>
        <w:numPr>
          <w:ilvl w:val="0"/>
          <w:numId w:val="7"/>
        </w:numPr>
        <w:rPr>
          <w:rFonts w:ascii="Times New Roman" w:hAnsi="Times New Roman" w:cs="Times New Roman"/>
        </w:rPr>
      </w:pPr>
      <w:r w:rsidRPr="00955551">
        <w:rPr>
          <w:rStyle w:val="Strong"/>
          <w:rFonts w:ascii="Times New Roman" w:hAnsi="Times New Roman" w:cs="Times New Roman"/>
        </w:rPr>
        <w:t>Khi gió nổi lên: 70 năm nước Mỹ trong vòng xoáy lốc</w:t>
      </w:r>
    </w:p>
    <w:p w14:paraId="3902F781" w14:textId="77777777" w:rsidR="00D80F01" w:rsidRPr="00955551" w:rsidRDefault="00000000">
      <w:pPr>
        <w:pStyle w:val="NormalWeb"/>
        <w:rPr>
          <w:rFonts w:cs="Times New Roman"/>
        </w:rPr>
      </w:pPr>
      <w:r w:rsidRPr="00955551">
        <w:rPr>
          <w:rFonts w:cs="Times New Roman"/>
        </w:rPr>
        <w:t xml:space="preserve">Từ những cánh đồng phẳng lặng ở Kansas đến những ngôi làng nhỏ của Alabama, người dân Mỹ đã quen với âm thanh rít gào của gió. Nhưng phía sau những cơn lốc xoáy ấy là một câu chuyện dài suốt hơn </w:t>
      </w:r>
      <w:r w:rsidRPr="00955551">
        <w:rPr>
          <w:rStyle w:val="Strong"/>
          <w:rFonts w:cs="Times New Roman"/>
          <w:b w:val="0"/>
          <w:bCs w:val="0"/>
        </w:rPr>
        <w:t>bảy thập kỷ</w:t>
      </w:r>
      <w:r w:rsidRPr="00955551">
        <w:rPr>
          <w:rFonts w:cs="Times New Roman"/>
        </w:rPr>
        <w:t xml:space="preserve">, được viết bằng dữ liệu – về </w:t>
      </w:r>
      <w:r w:rsidRPr="00955551">
        <w:rPr>
          <w:rStyle w:val="Strong"/>
          <w:rFonts w:cs="Times New Roman"/>
          <w:b w:val="0"/>
          <w:bCs w:val="0"/>
        </w:rPr>
        <w:t>sức mạnh của thiên nhiên, sự kiên cường của con người</w:t>
      </w:r>
      <w:r w:rsidRPr="00955551">
        <w:rPr>
          <w:rFonts w:cs="Times New Roman"/>
          <w:b/>
          <w:bCs/>
        </w:rPr>
        <w:t>,</w:t>
      </w:r>
      <w:r w:rsidRPr="00955551">
        <w:rPr>
          <w:rFonts w:cs="Times New Roman"/>
        </w:rPr>
        <w:t xml:space="preserve"> và những thay đổi của khí hậu.</w:t>
      </w:r>
    </w:p>
    <w:p w14:paraId="41DDDE3D" w14:textId="7D66DCCE" w:rsidR="00D80F01" w:rsidRPr="00955551" w:rsidRDefault="00000000" w:rsidP="00955551">
      <w:pPr>
        <w:pStyle w:val="Heading3"/>
        <w:keepNext w:val="0"/>
        <w:keepLines w:val="0"/>
        <w:numPr>
          <w:ilvl w:val="0"/>
          <w:numId w:val="7"/>
        </w:numPr>
        <w:rPr>
          <w:rFonts w:ascii="Times New Roman" w:hAnsi="Times New Roman" w:cs="Times New Roman"/>
        </w:rPr>
      </w:pPr>
      <w:r w:rsidRPr="00955551">
        <w:rPr>
          <w:rFonts w:ascii="Times New Roman" w:hAnsi="Times New Roman" w:cs="Times New Roman"/>
        </w:rPr>
        <w:t>Chương 1: Khi dữ liệu bắt đầu kể chuyện</w:t>
      </w:r>
    </w:p>
    <w:p w14:paraId="77A3A3D9" w14:textId="77777777" w:rsidR="00D80F01" w:rsidRPr="00955551" w:rsidRDefault="00000000">
      <w:pPr>
        <w:pStyle w:val="NormalWeb"/>
        <w:rPr>
          <w:rFonts w:cs="Times New Roman"/>
        </w:rPr>
      </w:pPr>
      <w:r w:rsidRPr="00955551">
        <w:rPr>
          <w:rFonts w:cs="Times New Roman"/>
        </w:rPr>
        <w:t>Từ năm</w:t>
      </w:r>
      <w:r w:rsidRPr="00955551">
        <w:rPr>
          <w:rFonts w:cs="Times New Roman"/>
          <w:b/>
          <w:bCs/>
        </w:rPr>
        <w:t xml:space="preserve"> </w:t>
      </w:r>
      <w:r w:rsidRPr="00955551">
        <w:rPr>
          <w:rStyle w:val="Strong"/>
          <w:rFonts w:cs="Times New Roman"/>
          <w:b w:val="0"/>
          <w:bCs w:val="0"/>
        </w:rPr>
        <w:t>1950</w:t>
      </w:r>
      <w:r w:rsidRPr="00955551">
        <w:rPr>
          <w:rFonts w:cs="Times New Roman"/>
          <w:b/>
          <w:bCs/>
        </w:rPr>
        <w:t xml:space="preserve">, </w:t>
      </w:r>
      <w:r w:rsidRPr="00955551">
        <w:rPr>
          <w:rFonts w:cs="Times New Roman"/>
        </w:rPr>
        <w:t xml:space="preserve">Mỹ bắt đầu ghi nhận từng cơn lốc xoáy một cách có hệ thống. Khi đó, chỉ vài trăm vụ được ghi lại mỗi năm. Nhưng theo thời gian, cùng với công nghệ radar và vệ tinh, con số ấy tăng lên đến hơn </w:t>
      </w:r>
      <w:r w:rsidRPr="00955551">
        <w:rPr>
          <w:rStyle w:val="Strong"/>
          <w:rFonts w:cs="Times New Roman"/>
          <w:b w:val="0"/>
          <w:bCs w:val="0"/>
        </w:rPr>
        <w:t>1.500 vụ mỗi năm</w:t>
      </w:r>
      <w:r w:rsidRPr="00955551">
        <w:rPr>
          <w:rFonts w:cs="Times New Roman"/>
        </w:rPr>
        <w:t xml:space="preserve"> vào đầu thế kỷ 21.</w:t>
      </w:r>
      <w:r w:rsidRPr="00955551">
        <w:rPr>
          <w:rFonts w:cs="Times New Roman"/>
        </w:rPr>
        <w:br/>
        <w:t>Dữ liệu cho thấy không phải Trái Đất nổi giận hơn – mà là</w:t>
      </w:r>
      <w:r w:rsidRPr="00955551">
        <w:rPr>
          <w:rFonts w:cs="Times New Roman"/>
          <w:b/>
          <w:bCs/>
        </w:rPr>
        <w:t xml:space="preserve"> </w:t>
      </w:r>
      <w:r w:rsidRPr="00955551">
        <w:rPr>
          <w:rStyle w:val="Strong"/>
          <w:rFonts w:cs="Times New Roman"/>
          <w:b w:val="0"/>
          <w:bCs w:val="0"/>
        </w:rPr>
        <w:t>chúng ta nhìn thấy rõ hơn cơn giận của nó</w:t>
      </w:r>
      <w:r w:rsidRPr="00955551">
        <w:rPr>
          <w:rFonts w:cs="Times New Roman"/>
          <w:b/>
          <w:bCs/>
        </w:rPr>
        <w:t>.</w:t>
      </w:r>
    </w:p>
    <w:p w14:paraId="5BD1A5EE" w14:textId="386B6017" w:rsidR="00D80F01" w:rsidRPr="00955551" w:rsidRDefault="00000000" w:rsidP="00955551">
      <w:pPr>
        <w:pStyle w:val="Heading3"/>
        <w:keepNext w:val="0"/>
        <w:keepLines w:val="0"/>
        <w:numPr>
          <w:ilvl w:val="0"/>
          <w:numId w:val="7"/>
        </w:numPr>
        <w:rPr>
          <w:rFonts w:ascii="Times New Roman" w:hAnsi="Times New Roman" w:cs="Times New Roman"/>
        </w:rPr>
      </w:pPr>
      <w:r w:rsidRPr="00955551">
        <w:rPr>
          <w:rFonts w:ascii="Times New Roman" w:hAnsi="Times New Roman" w:cs="Times New Roman"/>
        </w:rPr>
        <w:t>Chương 2: Tornado Alley – vùng đất của gió</w:t>
      </w:r>
    </w:p>
    <w:p w14:paraId="14D77D18" w14:textId="77777777" w:rsidR="00D80F01" w:rsidRPr="00955551" w:rsidRDefault="00000000">
      <w:pPr>
        <w:pStyle w:val="NormalWeb"/>
        <w:rPr>
          <w:rFonts w:cs="Times New Roman"/>
        </w:rPr>
      </w:pPr>
      <w:r w:rsidRPr="00955551">
        <w:rPr>
          <w:rFonts w:cs="Times New Roman"/>
        </w:rPr>
        <w:t>Texas, Oklahoma, Kansas, Nebraska – nơi được gọi là “Tornado Alley” – từ lâu là tâm điểm của những vòng xoáy chết chóc. Nhưng vài năm gần đây, bản đồ dữ liệu cho thấy điều bất ngờ:</w:t>
      </w:r>
      <w:r w:rsidRPr="00955551">
        <w:rPr>
          <w:rFonts w:cs="Times New Roman"/>
        </w:rPr>
        <w:br/>
      </w:r>
      <w:r w:rsidRPr="00955551">
        <w:rPr>
          <w:rStyle w:val="Strong"/>
          <w:rFonts w:cs="Times New Roman"/>
          <w:b w:val="0"/>
          <w:bCs w:val="0"/>
        </w:rPr>
        <w:t>Vùng hoạt động mạnh đang dịch chuyển về phía Đông Nam</w:t>
      </w:r>
      <w:r w:rsidRPr="00955551">
        <w:rPr>
          <w:rFonts w:cs="Times New Roman"/>
          <w:b/>
          <w:bCs/>
        </w:rPr>
        <w:t xml:space="preserve">, nơi có những bang như </w:t>
      </w:r>
      <w:r w:rsidRPr="00955551">
        <w:rPr>
          <w:rStyle w:val="Strong"/>
          <w:rFonts w:cs="Times New Roman"/>
          <w:b w:val="0"/>
          <w:bCs w:val="0"/>
        </w:rPr>
        <w:t>Mississippi, Alabama và Tennessee</w:t>
      </w:r>
      <w:r w:rsidRPr="00955551">
        <w:rPr>
          <w:rFonts w:cs="Times New Roman"/>
          <w:b/>
          <w:bCs/>
        </w:rPr>
        <w:t>.</w:t>
      </w:r>
      <w:r w:rsidRPr="00955551">
        <w:rPr>
          <w:rFonts w:cs="Times New Roman"/>
        </w:rPr>
        <w:br/>
        <w:t>Lý do? Khí hậu ấm hơn, ẩm hơn và biến đổi gió tầng cao – khiến lốc xoáy xuất hiện ở những nơi từng yên bình.</w:t>
      </w:r>
    </w:p>
    <w:p w14:paraId="29E6CF32" w14:textId="664CB356" w:rsidR="00D80F01" w:rsidRPr="00955551" w:rsidRDefault="00000000" w:rsidP="00955551">
      <w:pPr>
        <w:pStyle w:val="Heading3"/>
        <w:keepNext w:val="0"/>
        <w:keepLines w:val="0"/>
        <w:numPr>
          <w:ilvl w:val="0"/>
          <w:numId w:val="7"/>
        </w:numPr>
        <w:rPr>
          <w:rFonts w:ascii="Times New Roman" w:hAnsi="Times New Roman" w:cs="Times New Roman"/>
        </w:rPr>
      </w:pPr>
      <w:r w:rsidRPr="00955551">
        <w:rPr>
          <w:rFonts w:ascii="Times New Roman" w:hAnsi="Times New Roman" w:cs="Times New Roman"/>
        </w:rPr>
        <w:t>Chương 3: Khi sức mạnh vượt tầm kiểm soát</w:t>
      </w:r>
    </w:p>
    <w:p w14:paraId="16A783F6" w14:textId="77777777" w:rsidR="00D80F01" w:rsidRPr="00955551" w:rsidRDefault="00000000">
      <w:pPr>
        <w:pStyle w:val="NormalWeb"/>
        <w:rPr>
          <w:rFonts w:cs="Times New Roman"/>
        </w:rPr>
      </w:pPr>
      <w:r w:rsidRPr="00955551">
        <w:rPr>
          <w:rFonts w:cs="Times New Roman"/>
        </w:rPr>
        <w:t>Phần lớn các cơn lốc chỉ ở cấp độ</w:t>
      </w:r>
      <w:r w:rsidRPr="00955551">
        <w:rPr>
          <w:rFonts w:cs="Times New Roman"/>
          <w:b/>
          <w:bCs/>
        </w:rPr>
        <w:t xml:space="preserve"> </w:t>
      </w:r>
      <w:r w:rsidRPr="00955551">
        <w:rPr>
          <w:rStyle w:val="Strong"/>
          <w:rFonts w:cs="Times New Roman"/>
          <w:b w:val="0"/>
          <w:bCs w:val="0"/>
        </w:rPr>
        <w:t>EF0–EF1</w:t>
      </w:r>
      <w:r w:rsidRPr="00955551">
        <w:rPr>
          <w:rFonts w:cs="Times New Roman"/>
        </w:rPr>
        <w:t>, đủ để cuốn bay mái nhà hay cây cối.</w:t>
      </w:r>
      <w:r w:rsidRPr="00955551">
        <w:rPr>
          <w:rFonts w:cs="Times New Roman"/>
        </w:rPr>
        <w:br/>
        <w:t xml:space="preserve">Nhưng những cơn </w:t>
      </w:r>
      <w:r w:rsidRPr="00955551">
        <w:rPr>
          <w:rStyle w:val="Strong"/>
          <w:rFonts w:cs="Times New Roman"/>
          <w:b w:val="0"/>
          <w:bCs w:val="0"/>
        </w:rPr>
        <w:t>EF4–EF5</w:t>
      </w:r>
      <w:r w:rsidRPr="00955551">
        <w:rPr>
          <w:rFonts w:cs="Times New Roman"/>
        </w:rPr>
        <w:t>, dù hiếm, lại mang đến sự hủy diệt không thể tưởng tượng:</w:t>
      </w:r>
      <w:r w:rsidRPr="00955551">
        <w:rPr>
          <w:rFonts w:cs="Times New Roman"/>
        </w:rPr>
        <w:br/>
        <w:t xml:space="preserve">năm </w:t>
      </w:r>
      <w:r w:rsidRPr="00955551">
        <w:rPr>
          <w:rStyle w:val="Strong"/>
          <w:rFonts w:cs="Times New Roman"/>
          <w:b w:val="0"/>
          <w:bCs w:val="0"/>
        </w:rPr>
        <w:t>2011</w:t>
      </w:r>
      <w:r w:rsidRPr="00955551">
        <w:rPr>
          <w:rFonts w:cs="Times New Roman"/>
        </w:rPr>
        <w:t xml:space="preserve">, hơn </w:t>
      </w:r>
      <w:r w:rsidRPr="00955551">
        <w:rPr>
          <w:rStyle w:val="Strong"/>
          <w:rFonts w:cs="Times New Roman"/>
          <w:b w:val="0"/>
          <w:bCs w:val="0"/>
        </w:rPr>
        <w:t>550 người thiệt</w:t>
      </w:r>
      <w:r w:rsidRPr="00955551">
        <w:rPr>
          <w:rStyle w:val="Strong"/>
          <w:rFonts w:cs="Times New Roman"/>
        </w:rPr>
        <w:t xml:space="preserve"> </w:t>
      </w:r>
      <w:r w:rsidRPr="00955551">
        <w:rPr>
          <w:rStyle w:val="Strong"/>
          <w:rFonts w:cs="Times New Roman"/>
          <w:b w:val="0"/>
          <w:bCs w:val="0"/>
        </w:rPr>
        <w:t>mạng</w:t>
      </w:r>
      <w:r w:rsidRPr="00955551">
        <w:rPr>
          <w:rFonts w:cs="Times New Roman"/>
        </w:rPr>
        <w:t xml:space="preserve"> – một trong những năm đen tối nhất trong lịch sử lốc xoáy Hoa Kỳ.</w:t>
      </w:r>
    </w:p>
    <w:p w14:paraId="337E4331" w14:textId="0436BD60" w:rsidR="00D80F01" w:rsidRPr="00955551" w:rsidRDefault="00000000" w:rsidP="00955551">
      <w:pPr>
        <w:pStyle w:val="Heading3"/>
        <w:keepNext w:val="0"/>
        <w:keepLines w:val="0"/>
        <w:numPr>
          <w:ilvl w:val="0"/>
          <w:numId w:val="7"/>
        </w:numPr>
        <w:rPr>
          <w:rFonts w:ascii="Times New Roman" w:hAnsi="Times New Roman" w:cs="Times New Roman"/>
        </w:rPr>
      </w:pPr>
      <w:r w:rsidRPr="00955551">
        <w:rPr>
          <w:rFonts w:ascii="Times New Roman" w:hAnsi="Times New Roman" w:cs="Times New Roman"/>
        </w:rPr>
        <w:t>Chương 4: Đằng sau con số là con người</w:t>
      </w:r>
    </w:p>
    <w:p w14:paraId="0DE48BF1" w14:textId="77777777" w:rsidR="00D80F01" w:rsidRPr="00955551" w:rsidRDefault="00000000">
      <w:pPr>
        <w:pStyle w:val="NormalWeb"/>
        <w:rPr>
          <w:rFonts w:cs="Times New Roman"/>
        </w:rPr>
      </w:pPr>
      <w:r w:rsidRPr="00955551">
        <w:rPr>
          <w:rFonts w:cs="Times New Roman"/>
        </w:rPr>
        <w:t>Dữ liệu về thiệt hại và thương vong không chỉ là những con số lạnh lùng.</w:t>
      </w:r>
      <w:r w:rsidRPr="00955551">
        <w:rPr>
          <w:rFonts w:cs="Times New Roman"/>
        </w:rPr>
        <w:br/>
        <w:t xml:space="preserve">Mỗi điểm dữ liệu là </w:t>
      </w:r>
      <w:r w:rsidRPr="00955551">
        <w:rPr>
          <w:rStyle w:val="Strong"/>
          <w:rFonts w:cs="Times New Roman"/>
          <w:b w:val="0"/>
          <w:bCs w:val="0"/>
        </w:rPr>
        <w:t>một gia đình mất đi mái ấm, một cộng đồng tan hoang</w:t>
      </w:r>
      <w:r w:rsidRPr="00955551">
        <w:rPr>
          <w:rFonts w:cs="Times New Roman"/>
          <w:b/>
          <w:bCs/>
        </w:rPr>
        <w:t>.</w:t>
      </w:r>
      <w:r w:rsidRPr="00955551">
        <w:rPr>
          <w:rFonts w:cs="Times New Roman"/>
          <w:b/>
          <w:bCs/>
        </w:rPr>
        <w:br/>
      </w:r>
      <w:r w:rsidRPr="00955551">
        <w:rPr>
          <w:rFonts w:cs="Times New Roman"/>
        </w:rPr>
        <w:t xml:space="preserve">Thế nhưng, qua mỗi năm, hệ thống cảnh báo sớm được cải thiện, giúp </w:t>
      </w:r>
      <w:r w:rsidRPr="00955551">
        <w:rPr>
          <w:rStyle w:val="Strong"/>
          <w:rFonts w:cs="Times New Roman"/>
          <w:b w:val="0"/>
          <w:bCs w:val="0"/>
        </w:rPr>
        <w:t>giảm tỷ lệ tử vong</w:t>
      </w:r>
      <w:r w:rsidRPr="00955551">
        <w:rPr>
          <w:rFonts w:cs="Times New Roman"/>
        </w:rPr>
        <w:t xml:space="preserve"> đáng kể dù tần suất bão vẫn cao.</w:t>
      </w:r>
    </w:p>
    <w:p w14:paraId="13D94790" w14:textId="7C01DD6C" w:rsidR="00D80F01" w:rsidRPr="00955551" w:rsidRDefault="00000000" w:rsidP="00955551">
      <w:pPr>
        <w:pStyle w:val="Heading3"/>
        <w:keepNext w:val="0"/>
        <w:keepLines w:val="0"/>
        <w:numPr>
          <w:ilvl w:val="0"/>
          <w:numId w:val="7"/>
        </w:numPr>
        <w:tabs>
          <w:tab w:val="center" w:pos="4320"/>
        </w:tabs>
        <w:rPr>
          <w:rFonts w:ascii="Times New Roman" w:hAnsi="Times New Roman" w:cs="Times New Roman"/>
        </w:rPr>
      </w:pPr>
      <w:r w:rsidRPr="00955551">
        <w:rPr>
          <w:rFonts w:ascii="Times New Roman" w:hAnsi="Times New Roman" w:cs="Times New Roman"/>
        </w:rPr>
        <w:t>Chương 5: Lời nhắn từ gió</w:t>
      </w:r>
      <w:r w:rsidR="00955551" w:rsidRPr="00955551">
        <w:rPr>
          <w:rFonts w:ascii="Times New Roman" w:hAnsi="Times New Roman" w:cs="Times New Roman"/>
        </w:rPr>
        <w:tab/>
      </w:r>
    </w:p>
    <w:p w14:paraId="119B1CD5" w14:textId="77777777" w:rsidR="00D80F01" w:rsidRPr="00955551" w:rsidRDefault="00000000">
      <w:pPr>
        <w:pStyle w:val="NormalWeb"/>
        <w:rPr>
          <w:rFonts w:cs="Times New Roman"/>
        </w:rPr>
      </w:pPr>
      <w:r w:rsidRPr="00955551">
        <w:rPr>
          <w:rFonts w:cs="Times New Roman"/>
        </w:rPr>
        <w:lastRenderedPageBreak/>
        <w:t xml:space="preserve">70 năm dữ liệu là lời nhắc nhở rằng: </w:t>
      </w:r>
      <w:r w:rsidRPr="00955551">
        <w:rPr>
          <w:rStyle w:val="Strong"/>
          <w:rFonts w:cs="Times New Roman"/>
        </w:rPr>
        <w:t>t</w:t>
      </w:r>
      <w:r w:rsidRPr="00955551">
        <w:rPr>
          <w:rStyle w:val="Strong"/>
          <w:rFonts w:cs="Times New Roman"/>
          <w:b w:val="0"/>
          <w:bCs w:val="0"/>
        </w:rPr>
        <w:t>hiên nhiên đang thay đổi</w:t>
      </w:r>
      <w:r w:rsidRPr="00955551">
        <w:rPr>
          <w:rFonts w:cs="Times New Roman"/>
        </w:rPr>
        <w:t>, và chúng ta phải thay đổi cùng nó.</w:t>
      </w:r>
      <w:r w:rsidRPr="00955551">
        <w:rPr>
          <w:rFonts w:cs="Times New Roman"/>
        </w:rPr>
        <w:br/>
        <w:t xml:space="preserve">Tornado Alley không còn là một dải đất cố định – mà là </w:t>
      </w:r>
      <w:r w:rsidRPr="00955551">
        <w:rPr>
          <w:rStyle w:val="Strong"/>
          <w:rFonts w:cs="Times New Roman"/>
          <w:b w:val="0"/>
          <w:bCs w:val="0"/>
        </w:rPr>
        <w:t>biểu tượng của một thế giới khí hậu biến động</w:t>
      </w:r>
      <w:r w:rsidRPr="00955551">
        <w:rPr>
          <w:rFonts w:cs="Times New Roman"/>
          <w:b/>
          <w:bCs/>
        </w:rPr>
        <w:t>.</w:t>
      </w:r>
      <w:r w:rsidRPr="00955551">
        <w:rPr>
          <w:rFonts w:cs="Times New Roman"/>
          <w:b/>
          <w:bCs/>
        </w:rPr>
        <w:br/>
      </w:r>
      <w:r w:rsidRPr="00955551">
        <w:rPr>
          <w:rFonts w:cs="Times New Roman"/>
        </w:rPr>
        <w:t xml:space="preserve">Hiểu dữ liệu, chính là hiểu quá khứ để </w:t>
      </w:r>
      <w:r w:rsidRPr="00955551">
        <w:rPr>
          <w:rStyle w:val="Strong"/>
          <w:rFonts w:cs="Times New Roman"/>
          <w:b w:val="0"/>
          <w:bCs w:val="0"/>
        </w:rPr>
        <w:t>bảo vệ tương lai</w:t>
      </w:r>
      <w:r w:rsidRPr="00955551">
        <w:rPr>
          <w:rFonts w:cs="Times New Roman"/>
          <w:b/>
          <w:bCs/>
        </w:rPr>
        <w:t>.</w:t>
      </w:r>
    </w:p>
    <w:p w14:paraId="06ADCFBB" w14:textId="77777777" w:rsidR="00D80F01" w:rsidRPr="00955551" w:rsidRDefault="00D80F01">
      <w:pPr>
        <w:rPr>
          <w:rFonts w:ascii="Times New Roman" w:hAnsi="Times New Roman" w:cs="Times New Roman"/>
        </w:rPr>
      </w:pPr>
    </w:p>
    <w:sectPr w:rsidR="00D80F01" w:rsidRPr="0095555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53703" w14:textId="77777777" w:rsidR="007C7423" w:rsidRDefault="007C7423">
      <w:pPr>
        <w:spacing w:line="240" w:lineRule="auto"/>
      </w:pPr>
      <w:r>
        <w:separator/>
      </w:r>
    </w:p>
  </w:endnote>
  <w:endnote w:type="continuationSeparator" w:id="0">
    <w:p w14:paraId="5D94A24A" w14:textId="77777777" w:rsidR="007C7423" w:rsidRDefault="007C74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27B4E" w14:textId="77777777" w:rsidR="007C7423" w:rsidRDefault="007C7423">
      <w:pPr>
        <w:spacing w:after="0"/>
      </w:pPr>
      <w:r>
        <w:separator/>
      </w:r>
    </w:p>
  </w:footnote>
  <w:footnote w:type="continuationSeparator" w:id="0">
    <w:p w14:paraId="7F65CBBE" w14:textId="77777777" w:rsidR="007C7423" w:rsidRDefault="007C74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753B2207"/>
    <w:multiLevelType w:val="hybridMultilevel"/>
    <w:tmpl w:val="C1A0A0D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63987126">
    <w:abstractNumId w:val="5"/>
  </w:num>
  <w:num w:numId="2" w16cid:durableId="230308935">
    <w:abstractNumId w:val="3"/>
  </w:num>
  <w:num w:numId="3" w16cid:durableId="2036804803">
    <w:abstractNumId w:val="2"/>
  </w:num>
  <w:num w:numId="4" w16cid:durableId="1556624011">
    <w:abstractNumId w:val="4"/>
  </w:num>
  <w:num w:numId="5" w16cid:durableId="120270812">
    <w:abstractNumId w:val="1"/>
  </w:num>
  <w:num w:numId="6" w16cid:durableId="152643602">
    <w:abstractNumId w:val="0"/>
  </w:num>
  <w:num w:numId="7" w16cid:durableId="17455631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7423"/>
    <w:rsid w:val="00955551"/>
    <w:rsid w:val="00995C05"/>
    <w:rsid w:val="00AA1D8D"/>
    <w:rsid w:val="00B47730"/>
    <w:rsid w:val="00CB0664"/>
    <w:rsid w:val="00D80F01"/>
    <w:rsid w:val="00FC693F"/>
    <w:rsid w:val="2F25746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BCA72"/>
  <w14:defaultImageDpi w14:val="300"/>
  <w15:docId w15:val="{0E8D1359-62B5-451F-8217-62CB58AFD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bidi="ar-SA"/>
    </w:rPr>
  </w:style>
  <w:style w:type="paragraph" w:styleId="NormalWeb">
    <w:name w:val="Normal (Web)"/>
    <w:uiPriority w:val="99"/>
    <w:semiHidden/>
    <w:unhideWhenUsed/>
    <w:pPr>
      <w:spacing w:beforeAutospacing="1" w:afterAutospacing="1"/>
    </w:pPr>
    <w:rPr>
      <w:rFonts w:cs="Mangal"/>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bidi="ar-SA"/>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Hiên</cp:lastModifiedBy>
  <cp:revision>2</cp:revision>
  <dcterms:created xsi:type="dcterms:W3CDTF">2013-12-23T23:15:00Z</dcterms:created>
  <dcterms:modified xsi:type="dcterms:W3CDTF">2025-11-10T03:30:00Z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3325D92EDA83489F912E8483AFEE79B2_12</vt:lpwstr>
  </property>
</Properties>
</file>